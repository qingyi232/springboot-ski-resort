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C18E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基于Spring Boot的飞跃滑雪场管理系统</w:t>
      </w: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毕业答辩问答准备</w:t>
      </w:r>
    </w:p>
    <w:p w14:paraId="2D2C065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54F615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1、你为什么选择Spring Boot + Vue这套技术栈？有没有考虑过其他方案？</w:t>
      </w:r>
    </w:p>
    <w:p w14:paraId="53524D3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选Spring Boot主要是因为它上手比较快，"约定优于配置"省去了大量XML配置的麻烦，内嵌了Tomcat不用另外部署，而且Spring Boot 2.7版本比较成熟稳定，网上资料也多，遇到问题好查。</w:t>
      </w:r>
    </w:p>
    <w:p w14:paraId="4F398C37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前端选Vue 3是因为国内用的人多，生态比较好，配合Element Plus组件库开发效率高，表格、表单、对话框这些组件拿来就能用。</w:t>
      </w:r>
    </w:p>
    <w:p w14:paraId="1A042A6D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也考虑过用SSM（Spring + SpringMVC + MyBatis）的传统方案，但配置太繁琐了；React也看过，但Vue的学习成本低一些，更适合毕设这个时间周期。总的来说就是选了最适合项目规模和开发周期的技术组合。</w:t>
      </w:r>
    </w:p>
    <w:p w14:paraId="7830BD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456EE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2、你的系统是怎么做用户身份认证的？JWT的工作原理能简单说一下吗？</w:t>
      </w:r>
    </w:p>
    <w:p w14:paraId="626DB0A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系统用JWT（JSON Web Token）做身份认证。简单来说流程就是：</w:t>
      </w:r>
    </w:p>
    <w:p w14:paraId="184F6648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用户登录成功后，后端把用户ID、用户名、角色这些信息放进一个Token里面，用密钥加密后返回给前端。前端拿到Token后存在浏览器的LocalStorage里。之后每次发请求，前端都会自动在请求头里带上这个Token。后端收到请求后先验证Token是不是有效的、有没有过期，验证通过了才处理请求。</w:t>
      </w:r>
    </w:p>
    <w:p w14:paraId="08BD5009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Token的有效期设的是7天。密码存储用的是BCrypt加密，这是一种单向加密算法，就算数据库被人看到了也拿不到原始密码。</w:t>
      </w:r>
    </w:p>
    <w:p w14:paraId="43DC4BFC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选JWT而不是传统Session的原因是，JWT是无状态的，服务端不用存Session信息，适合前后端分离的架构。</w:t>
      </w:r>
    </w:p>
    <w:p w14:paraId="77BF16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FC5AB1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3、你的系统有几种用户角色？权限是怎么控制的？</w:t>
      </w:r>
    </w:p>
    <w:p w14:paraId="289E872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系统分了四种角色：管理员、教练、工作人员和普通用户。</w:t>
      </w:r>
    </w:p>
    <w:p w14:paraId="5E795B4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权限控制主要做了两层：</w:t>
      </w:r>
    </w:p>
    <w:p w14:paraId="2D7A126E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后端这边，在JWT过滤器里会解析Token拿到用户角色，然后根据角色判断能不能访问某个接口。比如教练只能查看自己的课程和预约，看不到别人的。</w:t>
      </w:r>
    </w:p>
    <w:p w14:paraId="34B7D4D4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前端这边，路由守卫会检查用户有没有登录、角色对不对。没登录的话自动跳到登录页，角色不匹配就跳到自己该去的首页。比如普通用户不能访问/admin开头的管理后台页面。</w:t>
      </w:r>
    </w:p>
    <w:p w14:paraId="651A314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菜单显示也会根据角色不同而不同，工作人员只能看到商品管理、租赁订单这些跟日常工作相关的菜单。</w:t>
      </w:r>
    </w:p>
    <w:p w14:paraId="6C133CD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EE267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4、数据库一共设计了几张表？表之间的关系能说一下吗？</w:t>
      </w:r>
    </w:p>
    <w:p w14:paraId="312617EC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数据库一共设计了9张业务表：用户表、商品表、雪具表、教练表、课程表、场地表、租赁订单表、教练预约表、场地预订表，还有课程报名表。</w:t>
      </w:r>
    </w:p>
    <w:p w14:paraId="5D768300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主要的关系就是：</w:t>
      </w:r>
    </w:p>
    <w:p w14:paraId="113E5344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一个用户可以有多个租赁订单、多个预约记录，是一对多的关系</w:t>
      </w:r>
    </w:p>
    <w:p w14:paraId="61A391D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一个教练可以教多门课程，也可以被多个用户预约</w:t>
      </w:r>
    </w:p>
    <w:p w14:paraId="2FB61BC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一门课程关联一个教练和一个场地</w:t>
      </w:r>
    </w:p>
    <w:p w14:paraId="24663098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租赁订单关联一个用户和一个商品</w:t>
      </w:r>
    </w:p>
    <w:p w14:paraId="3EB6EBC1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设计的时候遵循了几个原则：每张表都用BIGINT自增主键、金额字段用DECIMAL(10,2)避免精度问题、状态字段用TINYINT数字表示、都加了create_time和update_time记录时间。</w:t>
      </w:r>
    </w:p>
    <w:p w14:paraId="19F05C7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5D57C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5、前后端是怎么交互的？接口设计遵循什么规范？</w:t>
      </w:r>
    </w:p>
    <w:p w14:paraId="5C5115A1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前后端通过HTTP请求交互，接口采用RESTful风格设计。简单说就是：</w:t>
      </w:r>
    </w:p>
    <w:p w14:paraId="764DA74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GET请求用来查询数据</w:t>
      </w:r>
    </w:p>
    <w:p w14:paraId="1551A06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POST请求用来新增数据</w:t>
      </w:r>
    </w:p>
    <w:p w14:paraId="7EDE06B1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PUT请求用来修改数据</w:t>
      </w:r>
    </w:p>
    <w:p w14:paraId="6FD5D00D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DELETE请求用来删除数据</w:t>
      </w:r>
    </w:p>
    <w:p w14:paraId="4660E30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所有接口返回统一的JSON格式，包含code（状态码，200表示成功）、message（提示信息）和data（具体数据）三个字段。</w:t>
      </w:r>
    </w:p>
    <w:p w14:paraId="3E35E74E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前端用Axios来发请求，做了二次封装：请求拦截器会自动把Token加到请求头里，响应拦截器会统一处理错误，比如Token过期了就自动跳转到登录页。</w:t>
      </w:r>
    </w:p>
    <w:p w14:paraId="7EC72EC7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前端跑在5173端口、后端跑在8080端口，存在跨域问题，后端通过CorsConfig配置类来允许跨域访问。</w:t>
      </w:r>
    </w:p>
    <w:p w14:paraId="3F01475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F527C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6、Redis在你的系统中具体用来做什么？为什么要用缓存？</w:t>
      </w:r>
    </w:p>
    <w:p w14:paraId="21C31BF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Redis主要用在数据统计模块。Dashboard看板页面需要显示总用户数、总订单数、总收入这些数据，如果每次打开页面都去数据库做聚合查询，数据量大了以后会比较慢。</w:t>
      </w:r>
    </w:p>
    <w:p w14:paraId="5117ABF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所以我把这些统计结果缓存到Redis里，设了5分钟的过期时间。5分钟内再次访问就直接从Redis读，不用再查数据库了，响应速度快很多。</w:t>
      </w:r>
    </w:p>
    <w:p w14:paraId="74E15080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配置上也做了优化，用Jackson替代了默认的JDK序列化方式，这样存在Redis里的数据看起来更直观，方便调试。</w:t>
      </w:r>
    </w:p>
    <w:p w14:paraId="4076B8C9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用Redis而不是本地缓存，主要是Redis更成熟，而且以后如果要做分布式部署，Redis天然就支持多实例共享缓存。</w:t>
      </w:r>
    </w:p>
    <w:p w14:paraId="16DEEAD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A68D2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7、商品租赁的业务流程是怎样的？库存是怎么管理的？</w:t>
      </w:r>
    </w:p>
    <w:p w14:paraId="14643751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租赁流程大概是这样的：</w:t>
      </w:r>
    </w:p>
    <w:p w14:paraId="4DB30F3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用户在商品列表页浏览可租赁的雪具，选好商品后填写租赁时长和数量，提交生成订单。系统会自动检查库存够不够，够的话就生成订单并且把可用数量减掉；不够的话就提示用户。</w:t>
      </w:r>
    </w:p>
    <w:p w14:paraId="7321D37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顾客归还的时候，工作人员在后台点"确认归还"，系统自动把订单状态改成"已归还"，同时把库存加回去。</w:t>
      </w:r>
    </w:p>
    <w:p w14:paraId="15D66164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订单有四种状态：待支付、使用中、已归还、已取消。</w:t>
      </w:r>
    </w:p>
    <w:p w14:paraId="603E61CD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不过实话说，测试的时候发现了一个并发问题——两个用户同时租同一件商品可能导致库存变负数，因为没做并发控制。理论上应该用数据库乐观锁来解决，但因为定位是中小型雪场，并发量不大，这个问题暂时影响不大。</w:t>
      </w:r>
    </w:p>
    <w:p w14:paraId="2740902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B0E4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8、你在开发过程中遇到过哪些困难？是怎么解决的？</w:t>
      </w:r>
    </w:p>
    <w:p w14:paraId="691E939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遇到过几个比较典型的问题：</w:t>
      </w:r>
    </w:p>
    <w:p w14:paraId="32D90C2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第一个是跨域问题。前后端分开跑，端口不一样，浏览器默认不允许跨域请求。查了资料后在后端加了一个CORS配置类，允许前端的域名访问就解决了。</w:t>
      </w:r>
    </w:p>
    <w:p w14:paraId="792D1CB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第二个是前后端数据格式不一致。比如后端返回的状态是数字0和1，前端直接显示数字用户看不懂。后来在前端做了一个状态映射，把数字转成中文显示。</w:t>
      </w:r>
    </w:p>
    <w:p w14:paraId="2296952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第三个是金额精度问题。有时候页面上显示"25.000000001"这种很多位小数，因为浮点数计算有精度问题。数据库字段用了DECIMAL类型，前端显示时用toFixed(2)保留两位小数。</w:t>
      </w:r>
    </w:p>
    <w:p w14:paraId="2A7C1D2B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第四个是前后端联调。以前学的时候前端后端都是单独练，放一起才发现接口参数传递、分页查询格式这些细节需要反复调整。</w:t>
      </w:r>
    </w:p>
    <w:p w14:paraId="28C9BD3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716709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9、你觉得系统有哪些不足？如果有更多时间你会怎么改进？</w:t>
      </w:r>
    </w:p>
    <w:p w14:paraId="304BFEFD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主要有这几个不足：</w:t>
      </w:r>
    </w:p>
    <w:p w14:paraId="6E4801D9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一是支付功能只做了状态模拟，没有对接真实的支付接口。如果有时间的话可以集成微信支付或支付宝。</w:t>
      </w:r>
    </w:p>
    <w:p w14:paraId="7A66FA50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二是并发控制不够，像刚才说的库存扣减没有加锁。后续可以用数据库乐观锁或者Redis分布式锁来解决。</w:t>
      </w:r>
    </w:p>
    <w:p w14:paraId="560E951E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三是权限控制比较粗，只做到了角色级别，没有做到菜单和按钮级别的细粒度控制。</w:t>
      </w:r>
    </w:p>
    <w:p w14:paraId="19A3594C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四是没有做消息通知功能，预约确认、订单状态变更这些场景应该通知用户。</w:t>
      </w:r>
    </w:p>
    <w:p w14:paraId="1712E95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五是移动端体验不够好，虽然用了响应式设计，但手机上用起来还是不太方便，可以考虑做个微信小程序。</w:t>
      </w:r>
    </w:p>
    <w:p w14:paraId="7EF40FB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六是测试方面，主要是手工测试，没有写自动化测试用例，后续可以补上单元测试和集成测试。</w:t>
      </w:r>
    </w:p>
    <w:p w14:paraId="2947FB5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ED5D0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10、前后端分离架构有什么优缺点？你为什么选择这种架构？</w:t>
      </w:r>
    </w:p>
    <w:p w14:paraId="2CFD15C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优点主要有三个：</w:t>
      </w:r>
    </w:p>
    <w:p w14:paraId="7030FC2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一是开发效率高，前端和后端可以同时开发，互不影响，只要约定好接口格式就行。</w:t>
      </w:r>
    </w:p>
    <w:p w14:paraId="3C0027F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二是部署灵活，前端可以单独部署到Nginx上，后端也可以独立部署和扩展。</w:t>
      </w:r>
    </w:p>
    <w:p w14:paraId="3D95C5BE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三是技术栈自由，前端和后端可以各自选择最合适的技术，不受对方限制。</w:t>
      </w:r>
    </w:p>
    <w:p w14:paraId="6987E0A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缺点的话：</w:t>
      </w:r>
    </w:p>
    <w:p w14:paraId="38BBC2C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一是增加了复杂度，需要处理跨域、接口联调这些额外的问题。</w:t>
      </w:r>
    </w:p>
    <w:p w14:paraId="455FB06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二是SEO不太友好，因为页面是前端JavaScript动态渲染的，搜索引擎抓取有困难。不过我们这个是管理系统，不需要被搜索引擎收录，所以这个缺点不影响。</w:t>
      </w:r>
    </w:p>
    <w:p w14:paraId="482BA9E9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选择前后端分离主要是因为这是目前的主流开发方式，也更适合学习和展示技术能力。</w:t>
      </w:r>
    </w:p>
    <w:p w14:paraId="09887A6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B2C5A2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11、MyBatis和Hibernate有什么区别？你为什么选MyBatis？</w:t>
      </w:r>
    </w:p>
    <w:p w14:paraId="33CE4129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简单来说，Hibernate是全自动的ORM框架，它可以自动生成SQL语句，开发者不用写SQL。MyBatis是半自动的，SQL需要自己写，但灵活性更高。</w:t>
      </w:r>
    </w:p>
    <w:p w14:paraId="5BB4DF88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选MyBatis主要有两个原因：</w:t>
      </w:r>
    </w:p>
    <w:p w14:paraId="7D803C2D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一是我们这个项目有一些复杂的查询，比如分页查询要按多个条件筛选、统计模块要做多表聚合，MyBatis可以自己写SQL，控制力更强。</w:t>
      </w:r>
    </w:p>
    <w:p w14:paraId="78A61ABC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二是MyBatis支持动态SQL，可以根据传入的参数灵活拼接查询条件，比如商品列表可以按名称、分类任意组合筛选，用MyBatis的if标签就能实现。</w:t>
      </w:r>
    </w:p>
    <w:p w14:paraId="0DC04A54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而且MyBatis在国内用的特别多，学习资料丰富，上手也比较快。</w:t>
      </w:r>
    </w:p>
    <w:p w14:paraId="0C95443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B4F30F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12、你是怎么做系统测试的？测试结果怎么样？</w:t>
      </w:r>
    </w:p>
    <w:p w14:paraId="33F2ED6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测试主要做了两方面：功能测试和性能测试。</w:t>
      </w:r>
    </w:p>
    <w:p w14:paraId="10D3D18D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功能测试用的是手工测试，就是用不同角色的账号分别登录系统，按照业务流程一步步操作，看结果对不对。测试覆盖了用户登录注册、商品管理和租赁、教练预约、课程报名、场地预约、数据统计这些核心功能，都能正常运行。</w:t>
      </w:r>
    </w:p>
    <w:p w14:paraId="61DD9CFE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性能测试比较简单，用Chrome浏览器的开发者工具记录接口响应时间。测了5次取平均值，所有接口的响应时间都在200毫秒左右，远低于2秒的标准。</w:t>
      </w:r>
    </w:p>
    <w:p w14:paraId="2BB4A85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测试过程中也发现了一些小问题，比如状态字段显示数字、金额精度、日期校验不严格这些，发现后都及时修复了。</w:t>
      </w:r>
      <w:bookmarkStart w:id="0" w:name="_GoBack"/>
      <w:bookmarkEnd w:id="0"/>
    </w:p>
    <w:p w14:paraId="7FBC49CD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A6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3312</Words>
  <Characters>3809</Characters>
  <Lines>0</Lines>
  <Paragraphs>0</Paragraphs>
  <TotalTime>1</TotalTime>
  <ScaleCrop>false</ScaleCrop>
  <LinksUpToDate>false</LinksUpToDate>
  <CharactersWithSpaces>3840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小熠</cp:lastModifiedBy>
  <dcterms:modified xsi:type="dcterms:W3CDTF">2026-05-19T07:41:31Z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eyJoZGlkIjoiMWY0MzMwZmE1ZGU4Mzg1OGZmNGU2NjNmODI5NTc1ZWQiLCJ1c2VySWQiOiIxMTQyODQ2Nzc0In0=</vt:lpwstr>
  </property>
  <property fmtid="{D5CDD505-2E9C-101B-9397-08002B2CF9AE}" pid="3" name="KSOProductBuildVer">
    <vt:lpwstr>2052-12.1.0.26375</vt:lpwstr>
  </property>
  <property fmtid="{D5CDD505-2E9C-101B-9397-08002B2CF9AE}" pid="4" name="ICV">
    <vt:lpwstr>55DEC973FFF0425D9D194F53A181712D_12</vt:lpwstr>
  </property>
</Properties>
</file>